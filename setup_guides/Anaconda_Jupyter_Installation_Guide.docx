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A7068">
      <w:pPr>
        <w:pStyle w:val="2"/>
        <w:rPr>
          <w:sz w:val="32"/>
          <w:szCs w:val="32"/>
        </w:rPr>
      </w:pPr>
      <w:r>
        <w:rPr>
          <w:sz w:val="32"/>
          <w:szCs w:val="32"/>
        </w:rPr>
        <w:t>Anaconda &amp; Jupyter Notebook Installation Guide (Step-by-Step)</w:t>
      </w:r>
      <w:bookmarkStart w:id="0" w:name="_GoBack"/>
      <w:bookmarkEnd w:id="0"/>
    </w:p>
    <w:p w14:paraId="2A8FA74E">
      <w:r>
        <w:t>This guide is for absolute beginners. Follow each step carefully.</w:t>
      </w:r>
    </w:p>
    <w:p w14:paraId="4B629A0A">
      <w:pPr>
        <w:pStyle w:val="3"/>
      </w:pPr>
      <w:r>
        <w:t>Step 1: Download Anaconda</w:t>
      </w:r>
    </w:p>
    <w:p w14:paraId="1587C126">
      <w:r>
        <w:t>1. Open your web browser (Chrome recommended).</w:t>
      </w:r>
    </w:p>
    <w:p w14:paraId="69385BBC">
      <w:r>
        <w:t>2. Go to: https://www.anaconda.com</w:t>
      </w:r>
    </w:p>
    <w:p w14:paraId="34FFBF15">
      <w:r>
        <w:t>3. Click on "Free Download".</w:t>
      </w:r>
    </w:p>
    <w:p w14:paraId="1F6719DD">
      <w:r>
        <w:t>4. Select your Operating System (Windows / macOS / Linux).</w:t>
      </w:r>
    </w:p>
    <w:p w14:paraId="30179746">
      <w:r>
        <w:t>5. Download the Python 3.x version (64-bit).</w:t>
      </w:r>
    </w:p>
    <w:p w14:paraId="3FE2D8EF">
      <w:pPr>
        <w:pStyle w:val="3"/>
      </w:pPr>
      <w:r>
        <w:t>Step 2: Install Anaconda (Windows)</w:t>
      </w:r>
    </w:p>
    <w:p w14:paraId="2782B795">
      <w:r>
        <w:t>1. Open the downloaded .exe file.</w:t>
      </w:r>
    </w:p>
    <w:p w14:paraId="16C42E18">
      <w:r>
        <w:t>2. Click Next.</w:t>
      </w:r>
    </w:p>
    <w:p w14:paraId="5F61A046">
      <w:r>
        <w:t>3. Click I Agree.</w:t>
      </w:r>
    </w:p>
    <w:p w14:paraId="3A99B38D">
      <w:r>
        <w:t>4. Select "Just Me" → Click Next.</w:t>
      </w:r>
    </w:p>
    <w:p w14:paraId="657C9B3A">
      <w:r>
        <w:t>5. Do NOT change the installation path → Click Next.</w:t>
      </w:r>
    </w:p>
    <w:p w14:paraId="1587468B">
      <w:r>
        <w:t>6. Tick both checkboxes:</w:t>
      </w:r>
    </w:p>
    <w:p w14:paraId="32A46EA8">
      <w:r>
        <w:t xml:space="preserve">   - Add Anaconda to PATH (if available)</w:t>
      </w:r>
    </w:p>
    <w:p w14:paraId="2426B759">
      <w:r>
        <w:t xml:space="preserve">   - Register Anaconda as default Python</w:t>
      </w:r>
    </w:p>
    <w:p w14:paraId="3355AE09">
      <w:r>
        <w:t>7. Click Install and wait.</w:t>
      </w:r>
    </w:p>
    <w:p w14:paraId="0B1925E4">
      <w:r>
        <w:t>8. Click Finish.</w:t>
      </w:r>
    </w:p>
    <w:p w14:paraId="2EA9D76D">
      <w:pPr>
        <w:pStyle w:val="3"/>
      </w:pPr>
      <w:r>
        <w:t>Step 3: Open Anaconda Navigator</w:t>
      </w:r>
    </w:p>
    <w:p w14:paraId="7E75E2D7">
      <w:r>
        <w:t>1. Press Windows key.</w:t>
      </w:r>
    </w:p>
    <w:p w14:paraId="7111CEF4">
      <w:r>
        <w:t>2. Type "Anaconda Navigator".</w:t>
      </w:r>
    </w:p>
    <w:p w14:paraId="6AFE8F74">
      <w:r>
        <w:t>3. Open it.</w:t>
      </w:r>
    </w:p>
    <w:p w14:paraId="4022B64F">
      <w:pPr>
        <w:pStyle w:val="3"/>
      </w:pPr>
      <w:r>
        <w:t>Step 4: Launch Jupyter Notebook</w:t>
      </w:r>
    </w:p>
    <w:p w14:paraId="0FD8504F">
      <w:r>
        <w:t>1. In Anaconda Navigator, find Jupyter Notebook.</w:t>
      </w:r>
    </w:p>
    <w:p w14:paraId="7F4A4977">
      <w:r>
        <w:t>2. Click Launch.</w:t>
      </w:r>
    </w:p>
    <w:p w14:paraId="7C54C393">
      <w:r>
        <w:t>3. A browser window will open automatically.</w:t>
      </w:r>
    </w:p>
    <w:p w14:paraId="29460308">
      <w:pPr>
        <w:pStyle w:val="3"/>
      </w:pPr>
      <w:r>
        <w:t>Step 5: Create a New Python Notebook</w:t>
      </w:r>
    </w:p>
    <w:p w14:paraId="5004C714">
      <w:r>
        <w:t>1. Click New (top-right).</w:t>
      </w:r>
    </w:p>
    <w:p w14:paraId="373BE2E2">
      <w:r>
        <w:t>2. Select Python 3.</w:t>
      </w:r>
    </w:p>
    <w:p w14:paraId="0CE63659">
      <w:r>
        <w:t>3. A new notebook opens.</w:t>
      </w:r>
    </w:p>
    <w:p w14:paraId="674C2B62">
      <w:pPr>
        <w:pStyle w:val="3"/>
      </w:pPr>
      <w:r>
        <w:t>Step 6: Test Python Installation</w:t>
      </w:r>
    </w:p>
    <w:p w14:paraId="2284F22C">
      <w:r>
        <w:t>Type the following and press Shift + Enter:</w:t>
      </w:r>
    </w:p>
    <w:p w14:paraId="1178AEAD">
      <w:r>
        <w:t>print("Python is working!")</w:t>
      </w:r>
    </w:p>
    <w:p w14:paraId="3A3EC88B">
      <w:pPr>
        <w:pStyle w:val="3"/>
      </w:pPr>
      <w:r>
        <w:t>Common Issues &amp; Fixes</w:t>
      </w:r>
    </w:p>
    <w:p w14:paraId="23DFA63E">
      <w:r>
        <w:t>- If Jupyter does not open, restart Anaconda Navigator.</w:t>
      </w:r>
    </w:p>
    <w:p w14:paraId="50B3E29F">
      <w:r>
        <w:t>- If browser does not open, copy the link shown in Anaconda and paste it in Chrome.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BC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Tauzif Malik</cp:lastModifiedBy>
  <dcterms:modified xsi:type="dcterms:W3CDTF">2026-01-20T15:56:28Z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B4F0A2C4A7DB4BD4941FA5081270197C_12</vt:lpwstr>
  </property>
</Properties>
</file>